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339CC">
      <w:pPr>
        <w:jc w:val="center"/>
      </w:pPr>
      <w:r>
        <w:rPr>
          <w:rFonts w:ascii="黑体" w:hAnsi="黑体" w:eastAsia="黑体"/>
          <w:b/>
          <w:sz w:val="36"/>
        </w:rPr>
        <w:t>智能健身房管理系统配置与使用说明文档</w:t>
      </w:r>
    </w:p>
    <w:p w14:paraId="39DEE35A">
      <w:r>
        <w:t>1 系统简介</w:t>
      </w:r>
      <w:bookmarkStart w:id="0" w:name="_GoBack"/>
      <w:bookmarkEnd w:id="0"/>
    </w:p>
    <w:p w14:paraId="47869852">
      <w:r>
        <w:t>本系统是基于 Spring Boot 的智能健身房管理系统，采用前后端分离架构开发，前端使用 Vue.js 与 Element UI，后端基于 Spring Boot、Spring MVC、MyBatis-Plus 等技术实现，数据库采用 MySQL，并结合 Redis 缓存与 MQTT 物联网通信协议，实现会员管理、课程预约、教练管理、器材监控以及数据统计等功能。</w:t>
      </w:r>
    </w:p>
    <w:p w14:paraId="3FB002EA">
      <w:r>
        <w:t>系统主要面向健身房管理员与普通会员两类用户，能够提升场馆运营效率，优化会员使用体验，实现健身房业务的信息化与智能化管理。</w:t>
      </w:r>
    </w:p>
    <w:p w14:paraId="5180C4E2">
      <w:r>
        <w:t>2 系统运行环境配置</w:t>
      </w:r>
    </w:p>
    <w:p w14:paraId="1641D8F0">
      <w:r>
        <w:t>2.1 硬件环境</w:t>
      </w:r>
    </w:p>
    <w:p w14:paraId="002F0036">
      <w:r>
        <w:t>CPU：Intel i5 及以上</w:t>
      </w:r>
    </w:p>
    <w:p w14:paraId="1C7A8162">
      <w:r>
        <w:t>内存：8GB 及以上</w:t>
      </w:r>
    </w:p>
    <w:p w14:paraId="7C7A89BD">
      <w:r>
        <w:t>硬盘：100GB SSD</w:t>
      </w:r>
    </w:p>
    <w:p w14:paraId="48DCE5F5">
      <w:r>
        <w:t>网络：支持局域网或互联网连接</w:t>
      </w:r>
    </w:p>
    <w:p w14:paraId="2E6A27EE">
      <w:r>
        <w:t>2.2 软件环境</w:t>
      </w:r>
    </w:p>
    <w:p w14:paraId="64AEE2FD">
      <w:r>
        <w:t>Windows：Windows 10 或以上</w:t>
      </w:r>
    </w:p>
    <w:p w14:paraId="6B6ED070">
      <w:r>
        <w:t>JDK：JDK 17</w:t>
      </w:r>
    </w:p>
    <w:p w14:paraId="3A504E43">
      <w:r>
        <w:t>MySQL：8.0</w:t>
      </w:r>
    </w:p>
    <w:p w14:paraId="34A06E51">
      <w:r>
        <w:t>Redis：6.x</w:t>
      </w:r>
    </w:p>
    <w:p w14:paraId="438C153A">
      <w:r>
        <w:t>Node.js：18.x</w:t>
      </w:r>
    </w:p>
    <w:p w14:paraId="2DAB3D85">
      <w:r>
        <w:t>Maven：3.8+</w:t>
      </w:r>
    </w:p>
    <w:p w14:paraId="33875B4D">
      <w:r>
        <w:t>Git：任意稳定版本</w:t>
      </w:r>
    </w:p>
    <w:p w14:paraId="59526A6F">
      <w:r>
        <w:t>3 系统开发环境配置</w:t>
      </w:r>
    </w:p>
    <w:p w14:paraId="56B66C8F"/>
    <w:p w14:paraId="18355816">
      <w:r>
        <w:t>3.1 后端环境配置</w:t>
      </w:r>
    </w:p>
    <w:p w14:paraId="41B34D91">
      <w:r>
        <w:t>（1）安装 JDK</w:t>
      </w:r>
    </w:p>
    <w:p w14:paraId="33679D5D">
      <w:r>
        <w:t>JAVA_HOME=D:\Java\jdk17</w:t>
      </w:r>
    </w:p>
    <w:p w14:paraId="329D9811">
      <w:r>
        <w:t>验证命令：</w:t>
      </w:r>
    </w:p>
    <w:p w14:paraId="5E30ED0B">
      <w:r>
        <w:t>java -version</w:t>
      </w:r>
    </w:p>
    <w:p w14:paraId="203B48C9">
      <w:r>
        <w:t>（2）安装 Maven</w:t>
      </w:r>
    </w:p>
    <w:p w14:paraId="5C57967F">
      <w:r>
        <w:t>MAVEN_HOME=D:\Maven</w:t>
      </w:r>
    </w:p>
    <w:p w14:paraId="5267837F">
      <w:r>
        <w:t>验证命令：</w:t>
      </w:r>
    </w:p>
    <w:p w14:paraId="706A1B8B">
      <w:r>
        <w:t>mvn -v</w:t>
      </w:r>
    </w:p>
    <w:p w14:paraId="31D9E564">
      <w:r>
        <w:t>（3）导入后端项目</w:t>
      </w:r>
    </w:p>
    <w:p w14:paraId="4277CC4F">
      <w:r>
        <w:t>使用 IntelliJ IDEA 打开后端项目，等待 Maven 自动下载依赖。</w:t>
      </w:r>
    </w:p>
    <w:p w14:paraId="577A6910">
      <w:r>
        <w:t>3.2 前端环境配置</w:t>
      </w:r>
    </w:p>
    <w:p w14:paraId="66D06537">
      <w:r>
        <w:t>（1）安装 Node.js</w:t>
      </w:r>
    </w:p>
    <w:p w14:paraId="0D1B956A">
      <w:r>
        <w:t>验证命令：</w:t>
      </w:r>
    </w:p>
    <w:p w14:paraId="33ED55EB">
      <w:r>
        <w:t>node -v</w:t>
      </w:r>
    </w:p>
    <w:p w14:paraId="087FD423">
      <w:r>
        <w:t>npm -v</w:t>
      </w:r>
    </w:p>
    <w:p w14:paraId="6C2783BF">
      <w:r>
        <w:t>（2）安装前端依赖</w:t>
      </w:r>
    </w:p>
    <w:p w14:paraId="26866308">
      <w:r>
        <w:t>cd gym-web</w:t>
      </w:r>
    </w:p>
    <w:p w14:paraId="22DF0BB0">
      <w:r>
        <w:t>npm install</w:t>
      </w:r>
    </w:p>
    <w:p w14:paraId="52C76E8D">
      <w:r>
        <w:t>（3）启动前端项目</w:t>
      </w:r>
    </w:p>
    <w:p w14:paraId="31D18C6F">
      <w:r>
        <w:t>npm run dev</w:t>
      </w:r>
    </w:p>
    <w:p w14:paraId="48E2F72F">
      <w:r>
        <w:t>默认访问地址：</w:t>
      </w:r>
    </w:p>
    <w:p w14:paraId="0B7F7A6F">
      <w:r>
        <w:t>http://localhost:5173</w:t>
      </w:r>
    </w:p>
    <w:p w14:paraId="70122C06">
      <w:r>
        <w:t>4 数据库配置</w:t>
      </w:r>
    </w:p>
    <w:p w14:paraId="1D24ED75">
      <w:r>
        <w:t>4.1 创建数据库</w:t>
      </w:r>
    </w:p>
    <w:p w14:paraId="49F82A1D">
      <w:r>
        <w:t>CREATE DATABASE gym_system DEFAULT CHARACTER SET utf8mb4;</w:t>
      </w:r>
    </w:p>
    <w:p w14:paraId="501D6C20">
      <w:r>
        <w:t>4.2 导入数据库脚本</w:t>
      </w:r>
    </w:p>
    <w:p w14:paraId="2D210026">
      <w:r>
        <w:t>mysql -uroot -p gym_system &lt; gym_system.sql</w:t>
      </w:r>
    </w:p>
    <w:p w14:paraId="04C218B6">
      <w:r>
        <w:t>4.3 修改数据库连接配置</w:t>
      </w:r>
    </w:p>
    <w:p w14:paraId="43820160">
      <w:r>
        <w:t>spring:</w:t>
      </w:r>
    </w:p>
    <w:p w14:paraId="34B0A2D9">
      <w:r>
        <w:t xml:space="preserve">  datasource:</w:t>
      </w:r>
    </w:p>
    <w:p w14:paraId="1BF45676">
      <w:r>
        <w:t xml:space="preserve">    url: jdbc:mysql://localhost:3306/gym_system</w:t>
      </w:r>
    </w:p>
    <w:p w14:paraId="579E440F">
      <w:r>
        <w:t xml:space="preserve">    username: root</w:t>
      </w:r>
    </w:p>
    <w:p w14:paraId="585AB69B">
      <w:r>
        <w:t xml:space="preserve">    password: 123456</w:t>
      </w:r>
    </w:p>
    <w:p w14:paraId="0AD7CC50">
      <w:r>
        <w:t>5 Redis 配置</w:t>
      </w:r>
    </w:p>
    <w:p w14:paraId="1031D24B">
      <w:r>
        <w:t>启动 Redis：</w:t>
      </w:r>
    </w:p>
    <w:p w14:paraId="4927E6E7">
      <w:r>
        <w:t>redis-server</w:t>
      </w:r>
    </w:p>
    <w:p w14:paraId="51BDA397">
      <w:r>
        <w:t>验证 Redis：</w:t>
      </w:r>
    </w:p>
    <w:p w14:paraId="57496CA2">
      <w:r>
        <w:t>redis-cli ping</w:t>
      </w:r>
    </w:p>
    <w:p w14:paraId="19361B05">
      <w:r>
        <w:t>返回 PONG 表示运行正常。</w:t>
      </w:r>
    </w:p>
    <w:p w14:paraId="7F6BD147">
      <w:r>
        <w:t>6 MQTT 配置</w:t>
      </w:r>
    </w:p>
    <w:p w14:paraId="3138C35F">
      <w:r>
        <w:t>默认端口：1883</w:t>
      </w:r>
    </w:p>
    <w:p w14:paraId="069F76FF">
      <w:r>
        <w:t>mqtt:</w:t>
      </w:r>
    </w:p>
    <w:p w14:paraId="7A7E51F4">
      <w:r>
        <w:t xml:space="preserve">  host: tcp://localhost:1883</w:t>
      </w:r>
    </w:p>
    <w:p w14:paraId="68BB2583">
      <w:r>
        <w:t xml:space="preserve">  client-id: gym-system</w:t>
      </w:r>
    </w:p>
    <w:p w14:paraId="5EA8C39A"/>
    <w:p w14:paraId="7DA2E6EB">
      <w:r>
        <w:t>7 系统启动步骤</w:t>
      </w:r>
    </w:p>
    <w:p w14:paraId="79DD8F24">
      <w:r>
        <w:t>第一步：启动 MySQL</w:t>
      </w:r>
    </w:p>
    <w:p w14:paraId="2B757F5D">
      <w:r>
        <w:t>第二步：启动 Redis</w:t>
      </w:r>
    </w:p>
    <w:p w14:paraId="591EEB59">
      <w:r>
        <w:t>第三步：启动 MQTT 服务</w:t>
      </w:r>
    </w:p>
    <w:p w14:paraId="0021A62C">
      <w:r>
        <w:t>第四步：启动后端项目</w:t>
      </w:r>
    </w:p>
    <w:p w14:paraId="24EA4746">
      <w:r>
        <w:t>第五步：启动前端项目</w:t>
      </w:r>
    </w:p>
    <w:p w14:paraId="472E2396">
      <w:r>
        <w:t>后端默认地址：</w:t>
      </w:r>
    </w:p>
    <w:p w14:paraId="56465974">
      <w:r>
        <w:t>http://localhost:8080</w:t>
      </w:r>
    </w:p>
    <w:p w14:paraId="702C9B20">
      <w:r>
        <w:t>前端默认地址：</w:t>
      </w:r>
    </w:p>
    <w:p w14:paraId="0A9F4654">
      <w:r>
        <w:t>http://localhost:5173</w:t>
      </w:r>
    </w:p>
    <w:p w14:paraId="6FE7BCEC">
      <w:r>
        <w:t>8 系统功能使用说明</w:t>
      </w:r>
    </w:p>
    <w:p w14:paraId="365AFCF9">
      <w:r>
        <w:t>8.1 会员管理模块</w:t>
      </w:r>
    </w:p>
    <w:p w14:paraId="62239AB4">
      <w:r>
        <w:t>会员可以完成注册、登录、课程预约、取消预约等操作。</w:t>
      </w:r>
    </w:p>
    <w:p w14:paraId="388CDCFA">
      <w:r>
        <w:t>管理员可以完成会员新增、修改、删除与查询。</w:t>
      </w:r>
    </w:p>
    <w:p w14:paraId="103F73E8">
      <w:r>
        <w:t>8.2 课程管理模块</w:t>
      </w:r>
    </w:p>
    <w:p w14:paraId="54D1C9BE">
      <w:r>
        <w:t>管理员可发布课程、设置人数、查看预约情况。</w:t>
      </w:r>
    </w:p>
    <w:p w14:paraId="1241600F">
      <w:r>
        <w:t>会员可查看课程并在线预约。</w:t>
      </w:r>
    </w:p>
    <w:p w14:paraId="45B28E1A">
      <w:r>
        <w:t>8.3 教练管理模块</w:t>
      </w:r>
    </w:p>
    <w:p w14:paraId="1AA5DBCE">
      <w:r>
        <w:t>支持教练信息维护、评分查看与排班管理。</w:t>
      </w:r>
    </w:p>
    <w:p w14:paraId="4420AB36">
      <w:r>
        <w:t>8.4 器材管理模块</w:t>
      </w:r>
    </w:p>
    <w:p w14:paraId="482F66DC">
      <w:r>
        <w:t>支持器材录入、状态监控、故障记录等功能。</w:t>
      </w:r>
    </w:p>
    <w:p w14:paraId="1BCFB912">
      <w:r>
        <w:t>8.5 数据统计模块</w:t>
      </w:r>
    </w:p>
    <w:p w14:paraId="6F04410B">
      <w:r>
        <w:t>支持会员增长、课程热度、器材使用率等数据统计与可视化。</w:t>
      </w:r>
    </w:p>
    <w:p w14:paraId="2920054D">
      <w:r>
        <w:t>9 系统安全说明</w:t>
      </w:r>
    </w:p>
    <w:p w14:paraId="5C64A18B">
      <w:r>
        <w:t>系统采用登录认证、权限控制、数据校验、操作日志与逻辑删除机制保障数据安全。</w:t>
      </w:r>
    </w:p>
    <w:p w14:paraId="75A830C4">
      <w:r>
        <w:t>10 常见问题与解决方案</w:t>
      </w:r>
    </w:p>
    <w:p w14:paraId="402B2B48">
      <w:r>
        <w:t>（1）数据库连接失败：检查 MySQL 是否启动。</w:t>
      </w:r>
    </w:p>
    <w:p w14:paraId="62D4D184">
      <w:r>
        <w:t>（2）Redis 无法连接：检查 Redis 服务状态。</w:t>
      </w:r>
    </w:p>
    <w:p w14:paraId="1BADF505">
      <w:r>
        <w:t>（3）前端无法访问接口：检查后端端口与跨域配置。</w:t>
      </w:r>
    </w:p>
    <w:p w14:paraId="3025A157">
      <w:r>
        <w:t>（4）Maven 下载失败：建议更换阿里云镜像。</w:t>
      </w:r>
    </w:p>
    <w:p w14:paraId="06878A71">
      <w:r>
        <w:t>11 总结</w:t>
      </w:r>
    </w:p>
    <w:p w14:paraId="4934FB08">
      <w:r>
        <w:t>本系统实现了健身房会员、课程、教练、器材与预约等业务的统一管理，具备较好的可扩展性与实用价值。</w:t>
      </w:r>
    </w:p>
    <w:p w14:paraId="684A4CF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63B40"/>
    <w:rsid w:val="4A541B9F"/>
    <w:rsid w:val="5D92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954</Words>
  <Characters>1538</Characters>
  <Lines>0</Lines>
  <Paragraphs>0</Paragraphs>
  <TotalTime>1</TotalTime>
  <ScaleCrop>false</ScaleCrop>
  <LinksUpToDate>false</LinksUpToDate>
  <CharactersWithSpaces>1651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心碎海</cp:lastModifiedBy>
  <dcterms:modified xsi:type="dcterms:W3CDTF">2026-05-08T08:55:55Z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eyJoZGlkIjoiOTA2OTc3ZDFkM2Q2MDRmZjZlYmJmNTA1YzNmYWU3ZTYiLCJ1c2VySWQiOiI5MTM1NjAwMDcifQ==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5D34558CB4654FF799115EA434851AF0_13</vt:lpwstr>
  </property>
</Properties>
</file>